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23BC2">
      <w:pPr>
        <w:pStyle w:val="31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设计文档</w:t>
      </w:r>
    </w:p>
    <w:p w14:paraId="794DBBC4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核心设计</w:t>
      </w:r>
    </w:p>
    <w:p w14:paraId="1DF95186">
      <w:pPr>
        <w:spacing w:line="440" w:lineRule="exact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以标签化设计对卡牌效果进行第一次分类（如堆墓效果、特殊召唤效果等，一张卡牌可以有多种标签，允许联合标签，如送墓-特招，意思是送入墓地后特招，但是不会精细到从哪哪送墓），根据卡牌的字段作第二次分类，以是否废件；是否必要组件；是否泛用单卡；是否先/后攻对策牌等条件型限制作第三次模糊分类。模型按需求依次检索、匹配并组合出备选库，然后根据具体效果开始实际构筑卡组并推导基本CB。通过这种设计规避冷启动问题以及在attention机制下AI模型从结果上难以遍历并记忆所有卡牌效果，导致最后构筑、推理的卡组和CB有明显的缺漏和“不现代”的问题。同时最大程度减少计算量，减少遍历和推理步数，让性能较弱的小模型可以作为本地模式内置在手机APP中，参与、辅助用户构筑卡组、练牌以及根据目标推算小众CB和构筑。同时，可以在手机或电脑客户端根据用户要求自训练。</w:t>
      </w:r>
    </w:p>
    <w:p w14:paraId="691DF6FD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9E49731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技术栈</w:t>
      </w:r>
    </w:p>
    <w:p w14:paraId="68C7AF71">
      <w:pPr>
        <w:spacing w:line="440" w:lineRule="exact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具体待定。大方向上可以先根据工作流搭建最小流程模型，在此基础上进一步引入AI、深度分析和深度推理技术，最后阶段则是完全引入并深化AI和深度推理技术，并将这一阶段完全构建为可以和其他AI模型协作的状态，可以理解为内置了一个小AI模型的AGENT，外部接入的AI可以通过内置的AI模型调用各种能力并协作。考虑到需要根据用户喜好、需求进行自训练，还需要加入Lora技术。本项目高概率不会配置云端服务，所以有概率无需涉及一般AGENT项目中采用的RAG技术，卡表、禁限表和效果裁定等数据的更新依赖开发者主动推送、用户手动更新或外接的AI服务完成。所以卡组导入、卡片引索等可以直接和现有同人项目接轨，但是本项目将不会内置实际的打牌功能（使用代码实现卡牌效果太容易出现BUG，并且无法及时跟进裁定情况），对于效果的推理、发动是否合规等完全依赖卡片的文本记述和内置的规则书、官方裁定信息等，外接AI服务后还可以由接入的AI主动查询相关信息来判断本项目内置的AI是否给出正确操作，实现和外部应用的对接后，也可以通过操作外部应用来验证操作。</w:t>
      </w:r>
    </w:p>
    <w:p w14:paraId="745CA461">
      <w:pPr>
        <w:spacing w:line="440" w:lineRule="exact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当然，应用体积允许的话我们也可以选择直接内置ygo mobile或ygo Pro。</w:t>
      </w:r>
    </w:p>
    <w:p w14:paraId="1FF0CC4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F2DB0AD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工作流</w:t>
      </w:r>
    </w:p>
    <w:p w14:paraId="3A5334E5">
      <w:pPr>
        <w:spacing w:line="440" w:lineRule="exact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最简工作流如下：根据指定的禁限表划定卡池范围（如选定25年10月表，那么25年12月后发售的卡片剔除出检索范围。默认卡表为最新卡表，可以选择N/A无禁限卡表），根据用户要求在卡池中检索、筛选出备选库，备选库就绪后开始构筑卡组主轴并推算理想最优终场，完成后通过对照第三分类剔除构筑中不必要的卡片，精简完毕后开始推理最优基本展开链，比较实际展开终场和理想场差异，评估理想场所需废件率，进入重构LOOP，LOOP结束后根据冻结的主轴卡数确定可添入的泛用单卡/小轴卡数，根据第三分类筛选出泛用备选库，从泛用备选库中根据实际卡牌效果推理应该加入卡组构筑的泛用，主卡构筑完成后按照相同的流程填充额外卡组的泛用卡，最后用同样方式完成副卡组构筑，完整卡组构筑完毕后，通过内置的应用或能力进行验证，验证通过后交付构筑的卡组、基本展开链和卡组核心要点（后两点视为额外功能，仅在电脑端或接入外部AI时给出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）</w:t>
      </w:r>
    </w:p>
    <w:p w14:paraId="325DE21C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7C13CB0C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期望成效</w:t>
      </w:r>
    </w:p>
    <w:p w14:paraId="47F9BCE5">
      <w:pPr>
        <w:spacing w:line="440" w:lineRule="exact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最小基本框架可以做到按照用户要求完成卡组构建和基本CB推理，最小通过要求为卡组主轴无错误、不讨论是否符合最新卡池的前提下，在选定的禁限表内投入正确的泛用卡片、根据卡组构成推理出至少一条正确的1卡动/伪一卡动/二卡动（1固定卡+1任意符合条件的卡）/特定二卡动。第二阶段则在此基础上能初步构筑1+1＞2的混二轴卡组（如地天使珠泪、刻魔蛇眼），并在符合最新卡池的前提下，在选定的禁限表内投入正确的泛用卡片，同时初步具有自训练能力。最终阶段则应该在无外部AI接入时，在第二阶段的基础上，可以正确的构筑出1+1＞2的混轴卡组（如：混三轴的狱神奥义耀圣，混四轴及以上的多种龙族链接，混四轴的六花蕾祸芳香），并且在给定推理时间的情况下，尽可能的推理出常见的单卡/多卡展开CB和不同手牌情形如何应对各类常见阻抗（按阻抗类型讨论而不是按单卡讨论），吃到阻抗后如何妥协，被解场后如何返场以及长盘作战中如何与对手拉扯并回收资源。需要注意的是，构筑混轴卡组只是为了检验构筑能力，而不是必须构筑为混轴卡组，有大量卡组纯轴远比混轴厉害，有些卡组则完全无法混轴。</w:t>
      </w:r>
    </w:p>
    <w:p w14:paraId="163E0B57">
      <w:pPr>
        <w:spacing w:line="440" w:lineRule="exact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实现上述目标后，我们期望模型能够通过应用内置的“对墙打”和“随机卡组对战”功能实现自检构筑和自训练等能力。</w:t>
      </w:r>
    </w:p>
    <w:p w14:paraId="0A197CDC">
      <w:pPr>
        <w:spacing w:line="440" w:lineRule="exact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更进一步的，开发者版本可以直接由模型完成对局，以便更好的检验实际能力，并将对局结果保存下来，交由模型自行复盘并进行自训练</w:t>
      </w:r>
    </w:p>
    <w:p w14:paraId="7B93C44A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9398DFA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目标平台</w:t>
      </w:r>
    </w:p>
    <w:p w14:paraId="3A4B70D7">
      <w:pPr>
        <w:spacing w:line="440" w:lineRule="exact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手机APP和电脑客户端。第二阶段时仍需要优先考虑以该阶段交付物作为手机APP落地基础，即不能占用过多储存空间，也不能占用太多性能，完成整个项目后，提炼第二阶段和最终的内外AI协作能力，打包为手机APP落地。在技术允许的情况下，pc端应以完整技术的AGENT应用落地。</w:t>
      </w:r>
    </w:p>
    <w:p w14:paraId="509AC44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60865D54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额外对接应用</w:t>
      </w:r>
    </w:p>
    <w:p w14:paraId="1DDA6FF4">
      <w:pPr>
        <w:spacing w:line="440" w:lineRule="exact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可以对接同人作品ygo mobile或ygo Pro等应用，尽可能避免直接读取应用数据，通过外部信息如图片等获取对局信息，然后由训练的AI直接进行对局（该功能仅对开发者开放）</w:t>
      </w:r>
    </w:p>
    <w:p w14:paraId="5BDFFF55">
      <w:pPr>
        <w:spacing w:line="440" w:lineRule="exact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同样的，在只通过外部信息获取的情况下，由AI直接进行官方游戏如大师决斗的对局（该功能仅对开发者开放）</w:t>
      </w:r>
    </w:p>
    <w:p w14:paraId="395B563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微软雅黑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7952CC"/>
    <w:rsid w:val="14164D9C"/>
    <w:rsid w:val="22714212"/>
    <w:rsid w:val="36F34D9D"/>
    <w:rsid w:val="37A8202C"/>
    <w:rsid w:val="39AB195F"/>
    <w:rsid w:val="3BEA72AB"/>
    <w:rsid w:val="43C549A1"/>
    <w:rsid w:val="43E048FB"/>
    <w:rsid w:val="4C75192E"/>
    <w:rsid w:val="53966D85"/>
    <w:rsid w:val="62B62DF4"/>
    <w:rsid w:val="63442359"/>
    <w:rsid w:val="78160310"/>
    <w:rsid w:val="7F9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6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4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</Words>
  <Characters>34</Characters>
  <Lines>0</Lines>
  <Paragraphs>0</Paragraphs>
  <TotalTime>118</TotalTime>
  <ScaleCrop>false</ScaleCrop>
  <LinksUpToDate>false</LinksUpToDate>
  <CharactersWithSpaces>34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清</dc:creator>
  <dc:description>generated by python-docx</dc:description>
  <cp:lastModifiedBy>清</cp:lastModifiedBy>
  <dcterms:modified xsi:type="dcterms:W3CDTF">2026-10-18T16:28:49Z</dcterms:modified>
  <dc:title>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eyJoZGlkIjoiMDUwNGUyM2E1MTEzYTk1NTdlM2VkZTRmMmMyM2ExODYiLCJ1c2VySWQiOiIxMjU0NzkxMzY0In0=</vt:lpwstr>
  </property>
  <property fmtid="{D5CDD505-2E9C-101B-9397-08002B2CF9AE}" pid="3" name="KSOProductBuildVer">
    <vt:lpwstr>2052-12.1.0.29161</vt:lpwstr>
  </property>
  <property fmtid="{D5CDD505-2E9C-101B-9397-08002B2CF9AE}" pid="4" name="ICV">
    <vt:lpwstr>6212B80159374CFAA4AB200E686ECA45_12</vt:lpwstr>
  </property>
</Properties>
</file>